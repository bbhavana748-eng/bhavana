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5328B">
      <w:pPr>
        <w:pStyle w:val="2"/>
      </w:pPr>
      <w:r>
        <w:t>Python Lab Programs</w:t>
      </w:r>
    </w:p>
    <w:p w14:paraId="08856990">
      <w:pPr>
        <w:pStyle w:val="3"/>
      </w:pPr>
      <w:r>
        <w:t>1. Grade Checker Program</w:t>
      </w:r>
    </w:p>
    <w:p w14:paraId="18AAC8C0">
      <w:r>
        <w:t>Program Code:</w:t>
      </w:r>
      <w:r>
        <w:br w:type="textWrapping"/>
      </w:r>
      <w:r>
        <w:t>score = int(input("Enter your score: "))</w:t>
      </w:r>
      <w:r>
        <w:br w:type="textWrapping"/>
      </w:r>
      <w:r>
        <w:br w:type="textWrapping"/>
      </w:r>
      <w:r>
        <w:t>if score &gt;= 90:</w:t>
      </w:r>
      <w:r>
        <w:br w:type="textWrapping"/>
      </w:r>
      <w:r>
        <w:t xml:space="preserve">    print("Grade: A")</w:t>
      </w:r>
      <w:r>
        <w:br w:type="textWrapping"/>
      </w:r>
      <w:r>
        <w:t>elif score &gt;= 80:</w:t>
      </w:r>
      <w:r>
        <w:br w:type="textWrapping"/>
      </w:r>
      <w:r>
        <w:t xml:space="preserve">    print("Grade: B")</w:t>
      </w:r>
      <w:r>
        <w:br w:type="textWrapping"/>
      </w:r>
      <w:r>
        <w:t>elif score &gt;= 70:</w:t>
      </w:r>
      <w:r>
        <w:br w:type="textWrapping"/>
      </w:r>
      <w:r>
        <w:t xml:space="preserve">    print("Grade: C")</w:t>
      </w:r>
      <w:r>
        <w:br w:type="textWrapping"/>
      </w:r>
      <w:r>
        <w:t>elif score &gt;= 60:</w:t>
      </w:r>
      <w:r>
        <w:br w:type="textWrapping"/>
      </w:r>
      <w:r>
        <w:t xml:space="preserve">    print("Grade: D")</w:t>
      </w:r>
      <w:r>
        <w:br w:type="textWrapping"/>
      </w:r>
      <w:r>
        <w:t>else:</w:t>
      </w:r>
      <w:r>
        <w:br w:type="textWrapping"/>
      </w:r>
      <w:r>
        <w:t xml:space="preserve">    print("Grade: F")</w:t>
      </w:r>
      <w:r>
        <w:br w:type="textWrapping"/>
      </w:r>
    </w:p>
    <w:p w14:paraId="3A584AB5">
      <w:r>
        <w:t>Sample Output:</w:t>
      </w:r>
      <w:r>
        <w:br w:type="textWrapping"/>
      </w:r>
      <w:r>
        <w:t>Enter your score: 85</w:t>
      </w:r>
      <w:r>
        <w:br w:type="textWrapping"/>
      </w:r>
      <w:r>
        <w:t>Grade: B</w:t>
      </w:r>
      <w:r>
        <w:br w:type="textWrapping"/>
      </w:r>
    </w:p>
    <w:p w14:paraId="0C658AFB">
      <w:r>
        <w:t>Key Functions / Keywords:</w:t>
      </w:r>
      <w:r>
        <w:br w:type="textWrapping"/>
      </w:r>
      <w:r>
        <w:t>- input(): Takes input from user</w:t>
      </w:r>
      <w:r>
        <w:br w:type="textWrapping"/>
      </w:r>
      <w:r>
        <w:t>- int(): Converts input into integer</w:t>
      </w:r>
      <w:r>
        <w:br w:type="textWrapping"/>
      </w:r>
      <w:r>
        <w:t>- if-elif-else: Decision making statements</w:t>
      </w:r>
      <w:r>
        <w:br w:type="textWrapping"/>
      </w:r>
      <w:r>
        <w:t xml:space="preserve">- print(): Displays </w:t>
      </w:r>
    </w:p>
    <w:p w14:paraId="45DBDEAE"/>
    <w:p w14:paraId="76CA3F3A">
      <w:r>
        <w:t>t</w:t>
      </w:r>
      <w:r>
        <w:drawing>
          <wp:inline distT="0" distB="0" distL="114300" distR="114300">
            <wp:extent cx="4807585" cy="2237740"/>
            <wp:effectExtent l="0" t="0" r="12065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BBDD95">
      <w:pPr>
        <w:pStyle w:val="3"/>
      </w:pPr>
      <w:r>
        <w:t>2. Student Grades Using Dictionary</w:t>
      </w:r>
    </w:p>
    <w:p w14:paraId="5C284BB0">
      <w:r>
        <w:t>Program Code:</w:t>
      </w:r>
      <w:r>
        <w:br w:type="textWrapping"/>
      </w:r>
      <w:r>
        <w:t>students = {}</w:t>
      </w:r>
      <w:r>
        <w:br w:type="textWrapping"/>
      </w:r>
      <w:r>
        <w:br w:type="textWrapping"/>
      </w:r>
      <w:r>
        <w:t>while True:</w:t>
      </w:r>
      <w:r>
        <w:br w:type="textWrapping"/>
      </w:r>
      <w:r>
        <w:t xml:space="preserve">    print("1. Add Student")</w:t>
      </w:r>
      <w:r>
        <w:br w:type="textWrapping"/>
      </w:r>
      <w:r>
        <w:t xml:space="preserve">    print("2. Update Student Grade")</w:t>
      </w:r>
      <w:r>
        <w:br w:type="textWrapping"/>
      </w:r>
      <w:r>
        <w:t xml:space="preserve">    print("3. Print All Students")</w:t>
      </w:r>
      <w:r>
        <w:br w:type="textWrapping"/>
      </w:r>
      <w:r>
        <w:t xml:space="preserve">    print("4. Exit")</w:t>
      </w:r>
      <w:r>
        <w:br w:type="textWrapping"/>
      </w:r>
      <w:r>
        <w:br w:type="textWrapping"/>
      </w:r>
      <w:r>
        <w:t xml:space="preserve">    choice = int(input("Enter your choice: "))</w:t>
      </w:r>
      <w:r>
        <w:br w:type="textWrapping"/>
      </w:r>
      <w:r>
        <w:br w:type="textWrapping"/>
      </w:r>
      <w:r>
        <w:t xml:space="preserve">    if choice == 1:</w:t>
      </w:r>
      <w:r>
        <w:br w:type="textWrapping"/>
      </w:r>
      <w:r>
        <w:t xml:space="preserve">        name = input("Enter student name: ")</w:t>
      </w:r>
      <w:r>
        <w:br w:type="textWrapping"/>
      </w:r>
      <w:r>
        <w:t xml:space="preserve">        grade = input("Enter grade: ")</w:t>
      </w:r>
      <w:r>
        <w:br w:type="textWrapping"/>
      </w:r>
      <w:r>
        <w:t xml:space="preserve">        students[name] = grade</w:t>
      </w:r>
      <w:r>
        <w:br w:type="textWrapping"/>
      </w:r>
      <w:r>
        <w:br w:type="textWrapping"/>
      </w:r>
      <w:r>
        <w:t xml:space="preserve">    elif choice == 2:</w:t>
      </w:r>
      <w:r>
        <w:br w:type="textWrapping"/>
      </w:r>
      <w:r>
        <w:t xml:space="preserve">        name = input("Enter student name to update: ")</w:t>
      </w:r>
      <w:r>
        <w:br w:type="textWrapping"/>
      </w:r>
      <w:r>
        <w:t xml:space="preserve">        if name in students:</w:t>
      </w:r>
      <w:r>
        <w:br w:type="textWrapping"/>
      </w:r>
      <w:r>
        <w:t xml:space="preserve">            students[name] = input("Enter new grade: ")</w:t>
      </w:r>
      <w:r>
        <w:br w:type="textWrapping"/>
      </w:r>
      <w:r>
        <w:br w:type="textWrapping"/>
      </w:r>
      <w:r>
        <w:t xml:space="preserve">    elif choice == 3:</w:t>
      </w:r>
      <w:r>
        <w:br w:type="textWrapping"/>
      </w:r>
      <w:r>
        <w:t xml:space="preserve">        for name, grade in students.items():</w:t>
      </w:r>
      <w:r>
        <w:br w:type="textWrapping"/>
      </w:r>
      <w:r>
        <w:t xml:space="preserve">            print(name, grade)</w:t>
      </w:r>
      <w:r>
        <w:br w:type="textWrapping"/>
      </w:r>
      <w:r>
        <w:br w:type="textWrapping"/>
      </w:r>
      <w:r>
        <w:t xml:space="preserve">    elif choice == 4:</w:t>
      </w:r>
      <w:r>
        <w:br w:type="textWrapping"/>
      </w:r>
      <w:r>
        <w:t xml:space="preserve">        break</w:t>
      </w:r>
      <w:r>
        <w:br w:type="textWrapping"/>
      </w:r>
    </w:p>
    <w:p w14:paraId="7CDC467E">
      <w:r>
        <w:t>Sample Output:</w:t>
      </w:r>
      <w:r>
        <w:br w:type="textWrapping"/>
      </w:r>
      <w:r>
        <w:t>1. Add Student</w:t>
      </w:r>
      <w:r>
        <w:br w:type="textWrapping"/>
      </w:r>
      <w:r>
        <w:t>Enter student name: Ravi</w:t>
      </w:r>
      <w:r>
        <w:br w:type="textWrapping"/>
      </w:r>
      <w:r>
        <w:t>Enter grade: A</w:t>
      </w:r>
      <w:r>
        <w:br w:type="textWrapping"/>
      </w:r>
    </w:p>
    <w:p w14:paraId="2CE14577">
      <w:r>
        <w:t>Key Functions / Keywords:</w:t>
      </w:r>
      <w:r>
        <w:br w:type="textWrapping"/>
      </w:r>
      <w:r>
        <w:t>- dictionary: Stores data in key-value pairs</w:t>
      </w:r>
      <w:r>
        <w:br w:type="textWrapping"/>
      </w:r>
      <w:r>
        <w:t>- while loop: Runs repeatedly</w:t>
      </w:r>
      <w:r>
        <w:br w:type="textWrapping"/>
      </w:r>
      <w:r>
        <w:t>- items(): Returns key-value pairs</w:t>
      </w:r>
      <w:r>
        <w:br w:type="textWrapping"/>
      </w:r>
      <w:r>
        <w:t>- break: Stops loop</w:t>
      </w:r>
      <w:r>
        <w:br w:type="textWrapping"/>
      </w:r>
    </w:p>
    <w:p w14:paraId="4BFD61A0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07585" cy="2095500"/>
            <wp:effectExtent l="0" t="0" r="1206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596D7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33620" cy="2111375"/>
            <wp:effectExtent l="0" t="0" r="5080" b="317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E84361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48860" cy="2312035"/>
            <wp:effectExtent l="0" t="0" r="8890" b="1206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CA8F87">
      <w:pPr>
        <w:pStyle w:val="3"/>
        <w:rPr>
          <w:rFonts w:hint="default"/>
          <w:lang w:val="en-US"/>
        </w:rPr>
      </w:pPr>
    </w:p>
    <w:p w14:paraId="454CFD0E">
      <w:pPr>
        <w:rPr>
          <w:rFonts w:hint="default"/>
          <w:lang w:val="en-US"/>
        </w:rPr>
      </w:pPr>
    </w:p>
    <w:p w14:paraId="33615273">
      <w:pPr>
        <w:rPr>
          <w:rFonts w:hint="default"/>
          <w:lang w:val="en-US"/>
        </w:rPr>
      </w:pPr>
    </w:p>
    <w:p w14:paraId="53BD375F">
      <w:pPr>
        <w:pStyle w:val="3"/>
      </w:pPr>
      <w:r>
        <w:t>3. Write Data to a File</w:t>
      </w:r>
    </w:p>
    <w:p w14:paraId="7914A614">
      <w:r>
        <w:t>Program Code:</w:t>
      </w:r>
      <w:r>
        <w:br w:type="textWrapping"/>
      </w:r>
      <w:r>
        <w:t>file = open("sample.txt", "w")</w:t>
      </w:r>
      <w:r>
        <w:br w:type="textWrapping"/>
      </w:r>
      <w:r>
        <w:t>file.write("Hello Python File Program")</w:t>
      </w:r>
      <w:r>
        <w:br w:type="textWrapping"/>
      </w:r>
      <w:r>
        <w:t>file.close()</w:t>
      </w:r>
      <w:r>
        <w:br w:type="textWrapping"/>
      </w:r>
    </w:p>
    <w:p w14:paraId="29CDC886">
      <w:r>
        <w:t>Sample Output:</w:t>
      </w:r>
      <w:r>
        <w:br w:type="textWrapping"/>
      </w:r>
      <w:r>
        <w:t>Data written successfully</w:t>
      </w:r>
      <w:r>
        <w:br w:type="textWrapping"/>
      </w:r>
    </w:p>
    <w:p w14:paraId="3AD45413">
      <w:r>
        <w:t>Key Functions / Keywords:</w:t>
      </w:r>
      <w:r>
        <w:br w:type="textWrapping"/>
      </w:r>
      <w:r>
        <w:t>- open(): Opens file</w:t>
      </w:r>
      <w:r>
        <w:br w:type="textWrapping"/>
      </w:r>
      <w:r>
        <w:t>- "w": Write mode</w:t>
      </w:r>
      <w:r>
        <w:br w:type="textWrapping"/>
      </w:r>
      <w:r>
        <w:t>- write(): Writes data into file</w:t>
      </w:r>
      <w:r>
        <w:br w:type="textWrapping"/>
      </w:r>
      <w:r>
        <w:t>- close(): Closes file</w:t>
      </w:r>
    </w:p>
    <w:p w14:paraId="6EE65258"/>
    <w:p w14:paraId="5BCE197B">
      <w:pPr>
        <w:pStyle w:val="33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57800" cy="2238375"/>
            <wp:effectExtent l="0" t="0" r="0" b="952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320F74E">
      <w:pPr>
        <w:pStyle w:val="33"/>
        <w:keepNext w:val="0"/>
        <w:keepLines w:val="0"/>
        <w:widowControl/>
        <w:suppressLineNumbers w:val="0"/>
      </w:pPr>
    </w:p>
    <w:p w14:paraId="45C67068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76825" cy="1762125"/>
            <wp:effectExtent l="0" t="0" r="9525" b="952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FAE39B">
      <w:pPr>
        <w:pStyle w:val="33"/>
        <w:keepNext w:val="0"/>
        <w:keepLines w:val="0"/>
        <w:widowControl/>
        <w:suppressLineNumbers w:val="0"/>
      </w:pPr>
    </w:p>
    <w:p w14:paraId="149752DC"/>
    <w:p w14:paraId="551B05B2"/>
    <w:p w14:paraId="6CEE1C80"/>
    <w:p w14:paraId="58103AB8"/>
    <w:p w14:paraId="0A03AF5A"/>
    <w:p w14:paraId="628ACC4C"/>
    <w:p w14:paraId="5B62B487"/>
    <w:p w14:paraId="7B455076"/>
    <w:p w14:paraId="5A8974B7">
      <w:r>
        <w:br w:type="textWrapping"/>
      </w:r>
    </w:p>
    <w:p w14:paraId="2BFCB1AA">
      <w:pPr>
        <w:pStyle w:val="3"/>
      </w:pPr>
      <w:r>
        <w:t>4. Read Data from a File</w:t>
      </w:r>
    </w:p>
    <w:p w14:paraId="6A14B6FE">
      <w:r>
        <w:t>Program Code:</w:t>
      </w:r>
      <w:r>
        <w:br w:type="textWrapping"/>
      </w:r>
      <w:r>
        <w:t>file = open("sample.txt", "r")</w:t>
      </w:r>
      <w:r>
        <w:br w:type="textWrapping"/>
      </w:r>
      <w:r>
        <w:t>print(file.read())</w:t>
      </w:r>
      <w:r>
        <w:br w:type="textWrapping"/>
      </w:r>
      <w:r>
        <w:t>file.close()</w:t>
      </w:r>
      <w:r>
        <w:br w:type="textWrapping"/>
      </w:r>
    </w:p>
    <w:p w14:paraId="3B48CAF9">
      <w:r>
        <w:t>Sample Output:</w:t>
      </w:r>
      <w:r>
        <w:br w:type="textWrapping"/>
      </w:r>
      <w:r>
        <w:t>Hello Python File Program</w:t>
      </w:r>
      <w:r>
        <w:br w:type="textWrapping"/>
      </w:r>
    </w:p>
    <w:p w14:paraId="3B9F642F">
      <w:r>
        <w:t>Key Functions / Keywords:</w:t>
      </w:r>
      <w:r>
        <w:br w:type="textWrapping"/>
      </w:r>
      <w:r>
        <w:t>- "r": Read mode</w:t>
      </w:r>
      <w:r>
        <w:br w:type="textWrapping"/>
      </w:r>
      <w:r>
        <w:t>- read(): Reads file content</w:t>
      </w:r>
      <w:r>
        <w:br w:type="textWrapping"/>
      </w:r>
      <w:r>
        <w:t>- print(): Displays file content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4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 Bhavana</cp:lastModifiedBy>
  <dcterms:modified xsi:type="dcterms:W3CDTF">2026-02-01T08:04:28Z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6985C01B79214C1D9635D6EAE875B483_13</vt:lpwstr>
  </property>
</Properties>
</file>